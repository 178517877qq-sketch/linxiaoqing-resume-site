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9A4A1">
      <w:pPr>
        <w:keepLines/>
        <w:spacing w:before="0" w:after="20" w:line="500" w:lineRule="exact"/>
        <w:rPr>
          <w:rFonts w:ascii="微软雅黑" w:hAnsi="微软雅黑" w:eastAsia="微软雅黑"/>
          <w:b/>
          <w:color w:val="B3121F"/>
          <w:sz w:val="21"/>
        </w:rPr>
      </w:pPr>
      <w:r>
        <w:rPr>
          <w:rFonts w:ascii="微软雅黑" w:hAnsi="微软雅黑" w:eastAsia="微软雅黑"/>
          <w:b/>
          <w:color w:val="21191B"/>
          <w:sz w:val="44"/>
        </w:rPr>
        <w:t>林晓庆</w:t>
      </w:r>
      <w:r>
        <w:rPr>
          <w:rFonts w:ascii="微软雅黑" w:hAnsi="微软雅黑" w:eastAsia="微软雅黑"/>
          <w:b/>
          <w:color w:val="B3121F"/>
          <w:sz w:val="21"/>
        </w:rPr>
        <w:t xml:space="preserve">   业务数据分析师</w:t>
      </w:r>
    </w:p>
    <w:p w14:paraId="0F521C7B">
      <w:pPr>
        <w:keepLines/>
        <w:spacing w:before="0" w:after="30" w:line="270" w:lineRule="exact"/>
      </w:pPr>
      <w:r>
        <w:rPr>
          <w:rFonts w:ascii="微软雅黑" w:hAnsi="微软雅黑" w:eastAsia="微软雅黑"/>
          <w:b w:val="0"/>
          <w:color w:val="554A4D"/>
          <w:sz w:val="18"/>
        </w:rPr>
        <w:t>业务数据分析 · 指标监控 · 数据治理 · 数据需求协同</w:t>
      </w:r>
    </w:p>
    <w:p w14:paraId="4EF709E9">
      <w:pPr>
        <w:keepLines/>
        <w:pBdr>
          <w:bottom w:val="single" w:color="B3121F" w:sz="18" w:space="5"/>
        </w:pBdr>
        <w:spacing w:before="0" w:after="80" w:line="264" w:lineRule="exact"/>
        <w:rPr>
          <w:rFonts w:ascii="微软雅黑" w:hAnsi="微软雅黑" w:eastAsia="微软雅黑"/>
          <w:color w:val="554A4D"/>
          <w:sz w:val="18"/>
          <w:u w:val="single"/>
        </w:rPr>
      </w:pPr>
      <w:r>
        <w:rPr>
          <w:rFonts w:ascii="微软雅黑" w:hAnsi="微软雅黑" w:eastAsia="微软雅黑"/>
          <w:b/>
          <w:color w:val="850C16"/>
          <w:sz w:val="17"/>
        </w:rPr>
        <w:t xml:space="preserve">邮箱 </w:t>
      </w:r>
      <w:r>
        <w:fldChar w:fldCharType="begin"/>
      </w:r>
      <w:r>
        <w:instrText xml:space="preserve"> HYPERLINK "mailto:xunni8214@gmail.com" \h </w:instrText>
      </w:r>
      <w:r>
        <w:fldChar w:fldCharType="separate"/>
      </w:r>
      <w:r>
        <w:rPr>
          <w:rFonts w:ascii="微软雅黑" w:hAnsi="微软雅黑" w:eastAsia="微软雅黑"/>
          <w:color w:val="554A4D"/>
          <w:sz w:val="18"/>
          <w:u w:val="single"/>
        </w:rPr>
        <w:t>xunni8214@gmail.com</w:t>
      </w:r>
      <w:r>
        <w:rPr>
          <w:rFonts w:ascii="微软雅黑" w:hAnsi="微软雅黑" w:eastAsia="微软雅黑"/>
          <w:color w:val="554A4D"/>
          <w:sz w:val="18"/>
          <w:u w:val="single"/>
        </w:rPr>
        <w:fldChar w:fldCharType="end"/>
      </w:r>
      <w:r>
        <w:rPr>
          <w:rFonts w:ascii="微软雅黑" w:hAnsi="微软雅黑" w:eastAsia="微软雅黑"/>
          <w:b/>
          <w:color w:val="850C16"/>
          <w:sz w:val="17"/>
        </w:rPr>
        <w:t xml:space="preserve">    经验 </w:t>
      </w:r>
      <w:r>
        <w:rPr>
          <w:rFonts w:ascii="微软雅黑" w:hAnsi="微软雅黑" w:eastAsia="微软雅黑"/>
          <w:b w:val="0"/>
          <w:color w:val="554A4D"/>
          <w:sz w:val="17"/>
        </w:rPr>
        <w:t>3 年+ 核心数据分析岗位</w:t>
      </w:r>
      <w:r>
        <w:rPr>
          <w:rFonts w:ascii="微软雅黑" w:hAnsi="微软雅黑" w:eastAsia="微软雅黑"/>
          <w:b/>
          <w:color w:val="850C16"/>
          <w:sz w:val="17"/>
        </w:rPr>
        <w:t xml:space="preserve">    作品集 </w:t>
      </w:r>
      <w:r>
        <w:fldChar w:fldCharType="begin"/>
      </w:r>
      <w:r>
        <w:instrText xml:space="preserve"> HYPERLINK "https://178517877qq-sketch.github.io/linxiaoqing-resume-site/" \h </w:instrText>
      </w:r>
      <w:r>
        <w:fldChar w:fldCharType="separate"/>
      </w:r>
      <w:r>
        <w:rPr>
          <w:rFonts w:ascii="微软雅黑" w:hAnsi="微软雅黑" w:eastAsia="微软雅黑"/>
          <w:color w:val="554A4D"/>
          <w:sz w:val="18"/>
          <w:u w:val="single"/>
        </w:rPr>
        <w:t>在线查看完整项目</w:t>
      </w:r>
      <w:r>
        <w:rPr>
          <w:rFonts w:ascii="微软雅黑" w:hAnsi="微软雅黑" w:eastAsia="微软雅黑"/>
          <w:color w:val="554A4D"/>
          <w:sz w:val="18"/>
          <w:u w:val="single"/>
        </w:rPr>
        <w:fldChar w:fldCharType="end"/>
      </w:r>
    </w:p>
    <w:tbl>
      <w:tblPr>
        <w:tblStyle w:val="32"/>
        <w:tblW w:w="1089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4"/>
        <w:gridCol w:w="2955"/>
      </w:tblGrid>
      <w:tr w14:paraId="55A78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4" w:type="dxa"/>
            <w:tcBorders>
              <w:top w:val="nil"/>
              <w:left w:val="nil"/>
              <w:bottom w:val="nil"/>
              <w:right w:val="single" w:color="DFD3D5" w:sz="4" w:space="0"/>
            </w:tcBorders>
            <w:tcMar>
              <w:top w:w="90" w:type="dxa"/>
              <w:left w:w="0" w:type="dxa"/>
              <w:bottom w:w="0" w:type="dxa"/>
              <w:right w:w="175" w:type="dxa"/>
            </w:tcMar>
            <w:vAlign w:val="top"/>
          </w:tcPr>
          <w:p w14:paraId="7F048BC8">
            <w:pPr>
              <w:keepLines/>
              <w:spacing w:before="20" w:after="60" w:line="280" w:lineRule="exact"/>
            </w:pPr>
            <w:r>
              <w:rPr>
                <w:rFonts w:ascii="微软雅黑" w:hAnsi="微软雅黑" w:eastAsia="微软雅黑"/>
                <w:b/>
                <w:color w:val="B3121F"/>
                <w:sz w:val="23"/>
              </w:rPr>
              <w:t>▌</w:t>
            </w:r>
            <w:r>
              <w:rPr>
                <w:rFonts w:ascii="微软雅黑" w:hAnsi="微软雅黑" w:eastAsia="微软雅黑"/>
                <w:b/>
                <w:color w:val="21191B"/>
                <w:sz w:val="23"/>
              </w:rPr>
              <w:t xml:space="preserve"> 个人概述 </w:t>
            </w:r>
            <w:r>
              <w:rPr>
                <w:rFonts w:ascii="微软雅黑" w:hAnsi="微软雅黑" w:eastAsia="微软雅黑"/>
                <w:b/>
                <w:color w:val="6F6266"/>
                <w:sz w:val="14"/>
              </w:rPr>
              <w:t>SUMMARY</w:t>
            </w:r>
          </w:p>
          <w:p w14:paraId="43255106">
            <w:pPr>
              <w:keepLines w:val="0"/>
              <w:spacing w:before="0" w:after="20" w:line="272" w:lineRule="exact"/>
              <w:rPr>
                <w:rFonts w:ascii="微软雅黑" w:hAnsi="微软雅黑" w:eastAsia="微软雅黑"/>
                <w:b w:val="0"/>
                <w:color w:val="554A4D"/>
                <w:sz w:val="18"/>
              </w:rPr>
            </w:pPr>
            <w:r>
              <w:rPr>
                <w:rFonts w:ascii="微软雅黑" w:hAnsi="微软雅黑" w:eastAsia="微软雅黑"/>
                <w:b w:val="0"/>
                <w:color w:val="554A4D"/>
                <w:sz w:val="18"/>
              </w:rPr>
              <w:t>聚焦业务数据分析，熟悉数据口径治理、资源规则管理、经营指标监控、会议复盘支持和数据功能需求协同。能够把业务问题整理成清晰的指标逻辑、数据流程和复盘结论，支持经营判断与跨团队沟通；日常工作贯穿“定义口径 → 监控指标 → 定位异常 → 复盘沉淀 → 推动改进”的完整链路。</w:t>
            </w:r>
          </w:p>
          <w:p w14:paraId="453A5BE3">
            <w:pPr>
              <w:keepLines w:val="0"/>
              <w:spacing w:before="0" w:after="20" w:line="272" w:lineRule="exact"/>
              <w:rPr>
                <w:rFonts w:ascii="微软雅黑" w:hAnsi="微软雅黑" w:eastAsia="微软雅黑"/>
                <w:b w:val="0"/>
                <w:color w:val="554A4D"/>
                <w:sz w:val="18"/>
              </w:rPr>
            </w:pPr>
          </w:p>
          <w:p w14:paraId="59725C76">
            <w:pPr>
              <w:keepLines/>
              <w:spacing w:before="80" w:after="60" w:line="280" w:lineRule="exact"/>
            </w:pPr>
            <w:r>
              <w:rPr>
                <w:rFonts w:ascii="微软雅黑" w:hAnsi="微软雅黑" w:eastAsia="微软雅黑"/>
                <w:b/>
                <w:color w:val="B3121F"/>
                <w:sz w:val="23"/>
              </w:rPr>
              <w:t>▌</w:t>
            </w:r>
            <w:r>
              <w:rPr>
                <w:rFonts w:ascii="微软雅黑" w:hAnsi="微软雅黑" w:eastAsia="微软雅黑"/>
                <w:b/>
                <w:color w:val="21191B"/>
                <w:sz w:val="23"/>
              </w:rPr>
              <w:t xml:space="preserve"> 工作经历 </w:t>
            </w:r>
            <w:r>
              <w:rPr>
                <w:rFonts w:ascii="微软雅黑" w:hAnsi="微软雅黑" w:eastAsia="微软雅黑"/>
                <w:b/>
                <w:color w:val="6F6266"/>
                <w:sz w:val="14"/>
              </w:rPr>
              <w:t>EXPERIENCE</w:t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26"/>
              <w:gridCol w:w="1757"/>
            </w:tblGrid>
            <w:tr w14:paraId="2E7E04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26" w:type="dxa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751F8C">
                  <w:pPr>
                    <w:keepLines/>
                    <w:spacing w:before="40" w:after="0" w:line="270" w:lineRule="exact"/>
                  </w:pPr>
                  <w:r>
                    <w:rPr>
                      <w:rFonts w:ascii="微软雅黑" w:hAnsi="微软雅黑" w:eastAsia="微软雅黑"/>
                      <w:b/>
                      <w:color w:val="B3121F"/>
                      <w:sz w:val="19"/>
                    </w:rPr>
                    <w:t xml:space="preserve">○ </w:t>
                  </w:r>
                  <w:r>
                    <w:rPr>
                      <w:rFonts w:ascii="微软雅黑" w:hAnsi="微软雅黑" w:eastAsia="微软雅黑"/>
                      <w:b/>
                      <w:color w:val="21191B"/>
                      <w:sz w:val="19"/>
                    </w:rPr>
                    <w:t>广发银行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6A1844">
                  <w:pPr>
                    <w:keepLines/>
                    <w:spacing w:before="40" w:after="0" w:line="270" w:lineRule="exact"/>
                    <w:jc w:val="right"/>
                  </w:pPr>
                  <w:r>
                    <w:rPr>
                      <w:rFonts w:ascii="微软雅黑" w:hAnsi="微软雅黑" w:eastAsia="微软雅黑"/>
                      <w:b/>
                      <w:color w:val="554A4D"/>
                      <w:sz w:val="16"/>
                    </w:rPr>
                    <w:t>2022.09 - 2025.12</w:t>
                  </w:r>
                </w:p>
              </w:tc>
            </w:tr>
          </w:tbl>
          <w:p w14:paraId="07F7DA73">
            <w:pPr>
              <w:keepLines/>
              <w:spacing w:before="0" w:after="20" w:line="250" w:lineRule="exact"/>
              <w:ind w:firstLine="170" w:firstLineChars="100"/>
              <w:rPr>
                <w:rFonts w:ascii="微软雅黑" w:hAnsi="微软雅黑" w:eastAsia="微软雅黑"/>
                <w:b/>
                <w:color w:val="850C16"/>
                <w:sz w:val="17"/>
              </w:rPr>
            </w:pPr>
          </w:p>
          <w:p w14:paraId="719BF431">
            <w:pPr>
              <w:keepLines/>
              <w:spacing w:before="0" w:after="20" w:line="250" w:lineRule="exact"/>
              <w:ind w:firstLine="170" w:firstLineChars="100"/>
            </w:pPr>
            <w:r>
              <w:rPr>
                <w:rFonts w:ascii="微软雅黑" w:hAnsi="微软雅黑" w:eastAsia="微软雅黑"/>
                <w:b/>
                <w:color w:val="850C16"/>
                <w:sz w:val="17"/>
              </w:rPr>
              <w:t>数据分析师</w:t>
            </w:r>
          </w:p>
          <w:p w14:paraId="334165FB">
            <w:pPr>
              <w:keepLines w:val="0"/>
              <w:spacing w:before="0" w:after="0" w:line="262" w:lineRule="exact"/>
              <w:ind w:left="244" w:hanging="181"/>
            </w:pPr>
            <w:r>
              <w:rPr>
                <w:rFonts w:ascii="微软雅黑" w:hAnsi="微软雅黑" w:eastAsia="微软雅黑"/>
                <w:b/>
                <w:color w:val="B3121F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 xml:space="preserve">制定数据管理与派发规则、客群质量分层并精准下发，带动合作商 </w:t>
            </w:r>
            <w:r>
              <w:rPr>
                <w:rFonts w:ascii="微软雅黑" w:hAnsi="微软雅黑" w:eastAsia="微软雅黑"/>
                <w:b/>
                <w:color w:val="21191B"/>
                <w:sz w:val="17"/>
              </w:rPr>
              <w:t>GMV 提升约 10%</w:t>
            </w:r>
          </w:p>
          <w:p w14:paraId="3D093179">
            <w:pPr>
              <w:keepLines w:val="0"/>
              <w:spacing w:before="0" w:after="0" w:line="262" w:lineRule="exact"/>
              <w:ind w:left="244" w:hanging="181"/>
            </w:pPr>
            <w:r>
              <w:rPr>
                <w:rFonts w:ascii="微软雅黑" w:hAnsi="微软雅黑" w:eastAsia="微软雅黑"/>
                <w:b/>
                <w:color w:val="B3121F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 xml:space="preserve">搭建 </w:t>
            </w:r>
            <w:r>
              <w:rPr>
                <w:rFonts w:ascii="微软雅黑" w:hAnsi="微软雅黑" w:eastAsia="微软雅黑"/>
                <w:b/>
                <w:color w:val="21191B"/>
                <w:sz w:val="17"/>
              </w:rPr>
              <w:t>20+ 核心指标</w:t>
            </w: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 xml:space="preserve">监控与异常跟进机制，异常发现时效从 </w:t>
            </w:r>
            <w:r>
              <w:rPr>
                <w:rFonts w:ascii="微软雅黑" w:hAnsi="微软雅黑" w:eastAsia="微软雅黑"/>
                <w:b/>
                <w:color w:val="21191B"/>
                <w:sz w:val="17"/>
              </w:rPr>
              <w:t>T+3 提前到 T+1</w:t>
            </w:r>
          </w:p>
          <w:p w14:paraId="62605C0D">
            <w:pPr>
              <w:keepLines w:val="0"/>
              <w:spacing w:before="0" w:after="0" w:line="262" w:lineRule="exact"/>
              <w:ind w:left="244" w:hanging="181"/>
            </w:pPr>
            <w:r>
              <w:rPr>
                <w:rFonts w:ascii="微软雅黑" w:hAnsi="微软雅黑" w:eastAsia="微软雅黑"/>
                <w:b/>
                <w:color w:val="B3121F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与开发共建外呼接通率响应模型，</w:t>
            </w:r>
            <w:r>
              <w:rPr>
                <w:rFonts w:ascii="微软雅黑" w:hAnsi="微软雅黑" w:eastAsia="微软雅黑"/>
                <w:b/>
                <w:color w:val="21191B"/>
                <w:sz w:val="17"/>
              </w:rPr>
              <w:t>外呼接通率提升约 8%</w:t>
            </w:r>
          </w:p>
          <w:p w14:paraId="09B7CE75">
            <w:pPr>
              <w:keepLines w:val="0"/>
              <w:spacing w:before="0" w:after="0" w:line="262" w:lineRule="exact"/>
              <w:ind w:left="244" w:hanging="181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  <w:r>
              <w:rPr>
                <w:rFonts w:ascii="微软雅黑" w:hAnsi="微软雅黑" w:eastAsia="微软雅黑"/>
                <w:b/>
                <w:color w:val="B3121F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主持每周对数复盘会，统一口径并沉淀字段与报表文档，支持经营复盘和策略调整</w:t>
            </w:r>
          </w:p>
          <w:p w14:paraId="06E634FA">
            <w:pPr>
              <w:keepLines w:val="0"/>
              <w:spacing w:before="0" w:after="0" w:line="262" w:lineRule="exact"/>
              <w:ind w:left="244" w:hanging="181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26"/>
              <w:gridCol w:w="1757"/>
            </w:tblGrid>
            <w:tr w14:paraId="0D5D29C0">
              <w:tc>
                <w:tcPr>
                  <w:tcW w:w="5726" w:type="dxa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85B14C">
                  <w:pPr>
                    <w:keepLines/>
                    <w:spacing w:before="40" w:after="0" w:line="270" w:lineRule="exact"/>
                  </w:pPr>
                  <w:r>
                    <w:rPr>
                      <w:rFonts w:ascii="微软雅黑" w:hAnsi="微软雅黑" w:eastAsia="微软雅黑"/>
                      <w:b/>
                      <w:color w:val="B3121F"/>
                      <w:sz w:val="19"/>
                    </w:rPr>
                    <w:t xml:space="preserve">○ </w:t>
                  </w:r>
                  <w:r>
                    <w:rPr>
                      <w:rFonts w:ascii="微软雅黑" w:hAnsi="微软雅黑" w:eastAsia="微软雅黑"/>
                      <w:b/>
                      <w:color w:val="21191B"/>
                      <w:sz w:val="19"/>
                    </w:rPr>
                    <w:t>广发信用卡中心（中英项目）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4AF6E7">
                  <w:pPr>
                    <w:keepLines/>
                    <w:spacing w:before="40" w:after="0" w:line="270" w:lineRule="exact"/>
                    <w:jc w:val="right"/>
                  </w:pPr>
                  <w:r>
                    <w:rPr>
                      <w:rFonts w:ascii="微软雅黑" w:hAnsi="微软雅黑" w:eastAsia="微软雅黑"/>
                      <w:b/>
                      <w:color w:val="554A4D"/>
                      <w:sz w:val="16"/>
                    </w:rPr>
                    <w:t>2022.02 - 2022.06</w:t>
                  </w:r>
                </w:p>
              </w:tc>
            </w:tr>
          </w:tbl>
          <w:p w14:paraId="62857927"/>
          <w:p w14:paraId="20F3582C">
            <w:pPr>
              <w:keepLines/>
              <w:spacing w:before="0" w:after="20" w:line="250" w:lineRule="exact"/>
              <w:ind w:left="244"/>
            </w:pPr>
            <w:r>
              <w:rPr>
                <w:rFonts w:ascii="微软雅黑" w:hAnsi="微软雅黑" w:eastAsia="微软雅黑"/>
                <w:b/>
                <w:color w:val="850C16"/>
                <w:sz w:val="17"/>
              </w:rPr>
              <w:t>数据岗（资源管理与经营检视）</w:t>
            </w:r>
          </w:p>
          <w:p w14:paraId="7DCC3DC8">
            <w:pPr>
              <w:keepLines w:val="0"/>
              <w:spacing w:before="0" w:after="0" w:line="262" w:lineRule="exact"/>
              <w:ind w:left="244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负责客户资源管理、资源下发规则、周/月度数据检视和异常追踪，支持资源分配、进度复盘和业务策略调整。</w:t>
            </w:r>
          </w:p>
          <w:p w14:paraId="7C716BB5">
            <w:pPr>
              <w:keepLines w:val="0"/>
              <w:spacing w:before="0" w:after="0" w:line="262" w:lineRule="exact"/>
              <w:ind w:left="244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26"/>
              <w:gridCol w:w="1757"/>
            </w:tblGrid>
            <w:tr w14:paraId="5AA5C7EA">
              <w:tc>
                <w:tcPr>
                  <w:tcW w:w="5726" w:type="dxa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7F8C86">
                  <w:pPr>
                    <w:keepLines/>
                    <w:spacing w:before="40" w:after="0" w:line="270" w:lineRule="exact"/>
                  </w:pPr>
                  <w:r>
                    <w:rPr>
                      <w:rFonts w:ascii="微软雅黑" w:hAnsi="微软雅黑" w:eastAsia="微软雅黑"/>
                      <w:b/>
                      <w:color w:val="AA9B9F"/>
                      <w:sz w:val="19"/>
                    </w:rPr>
                    <w:t xml:space="preserve">○ </w:t>
                  </w:r>
                  <w:r>
                    <w:rPr>
                      <w:rFonts w:ascii="微软雅黑" w:hAnsi="微软雅黑" w:eastAsia="微软雅黑"/>
                      <w:b/>
                      <w:color w:val="21191B"/>
                      <w:sz w:val="19"/>
                    </w:rPr>
                    <w:t>广州乐芙信息科技有限公司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FAE75B">
                  <w:pPr>
                    <w:keepLines/>
                    <w:spacing w:before="40" w:after="0" w:line="270" w:lineRule="exact"/>
                    <w:jc w:val="right"/>
                  </w:pPr>
                  <w:r>
                    <w:rPr>
                      <w:rFonts w:ascii="微软雅黑" w:hAnsi="微软雅黑" w:eastAsia="微软雅黑"/>
                      <w:b/>
                      <w:color w:val="554A4D"/>
                      <w:sz w:val="16"/>
                    </w:rPr>
                    <w:t>2021.08 - 2022.01</w:t>
                  </w:r>
                </w:p>
              </w:tc>
            </w:tr>
          </w:tbl>
          <w:p w14:paraId="4755C4A5"/>
          <w:p w14:paraId="14D9B7F0">
            <w:pPr>
              <w:keepLines/>
              <w:spacing w:before="0" w:after="20" w:line="250" w:lineRule="exact"/>
              <w:ind w:left="244"/>
            </w:pPr>
            <w:r>
              <w:rPr>
                <w:rFonts w:ascii="微软雅黑" w:hAnsi="微软雅黑" w:eastAsia="微软雅黑"/>
                <w:b/>
                <w:color w:val="850C16"/>
                <w:sz w:val="17"/>
              </w:rPr>
              <w:t>电商老师</w:t>
            </w:r>
          </w:p>
          <w:p w14:paraId="62B9A465">
            <w:pPr>
              <w:keepLines w:val="0"/>
              <w:spacing w:before="0" w:after="0" w:line="262" w:lineRule="exact"/>
              <w:ind w:left="244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维护 1500+ 会员，制定销售方案，通过退单率、业绩结构等数据寻找体验提升点。</w:t>
            </w:r>
          </w:p>
          <w:p w14:paraId="3AD9D1A7">
            <w:pPr>
              <w:keepLines w:val="0"/>
              <w:spacing w:before="0" w:after="0" w:line="262" w:lineRule="exact"/>
              <w:ind w:left="244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26"/>
              <w:gridCol w:w="1757"/>
            </w:tblGrid>
            <w:tr w14:paraId="2A10FB0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26" w:type="dxa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779F0B">
                  <w:pPr>
                    <w:keepLines/>
                    <w:spacing w:before="40" w:after="0" w:line="270" w:lineRule="exact"/>
                  </w:pPr>
                  <w:r>
                    <w:rPr>
                      <w:rFonts w:ascii="微软雅黑" w:hAnsi="微软雅黑" w:eastAsia="微软雅黑"/>
                      <w:b/>
                      <w:color w:val="AA9B9F"/>
                      <w:sz w:val="19"/>
                    </w:rPr>
                    <w:t xml:space="preserve">○ </w:t>
                  </w:r>
                  <w:r>
                    <w:rPr>
                      <w:rFonts w:ascii="微软雅黑" w:hAnsi="微软雅黑" w:eastAsia="微软雅黑"/>
                      <w:b/>
                      <w:color w:val="21191B"/>
                      <w:sz w:val="19"/>
                    </w:rPr>
                    <w:t>泉后（广州）生物科技有限公司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C29F16">
                  <w:pPr>
                    <w:keepLines/>
                    <w:spacing w:before="40" w:after="0" w:line="270" w:lineRule="exact"/>
                    <w:jc w:val="right"/>
                  </w:pPr>
                  <w:r>
                    <w:rPr>
                      <w:rFonts w:ascii="微软雅黑" w:hAnsi="微软雅黑" w:eastAsia="微软雅黑"/>
                      <w:b/>
                      <w:color w:val="554A4D"/>
                      <w:sz w:val="16"/>
                    </w:rPr>
                    <w:t>2020.12 - 2021.06</w:t>
                  </w:r>
                </w:p>
              </w:tc>
            </w:tr>
          </w:tbl>
          <w:p w14:paraId="175ABBDA"/>
          <w:p w14:paraId="299200EB">
            <w:pPr>
              <w:keepLines/>
              <w:spacing w:before="0" w:after="20" w:line="250" w:lineRule="exact"/>
              <w:ind w:left="244"/>
            </w:pPr>
            <w:r>
              <w:rPr>
                <w:rFonts w:ascii="微软雅黑" w:hAnsi="微软雅黑" w:eastAsia="微软雅黑"/>
                <w:b/>
                <w:color w:val="850C16"/>
                <w:sz w:val="17"/>
              </w:rPr>
              <w:t>社群运营</w:t>
            </w:r>
          </w:p>
          <w:p w14:paraId="6247C6DB">
            <w:pPr>
              <w:keepLines w:val="0"/>
              <w:spacing w:before="0" w:after="0" w:line="262" w:lineRule="exact"/>
              <w:ind w:left="244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协同 150+ 线下门店，参与直播会员引入、售后处理、销售计划和私域活跃维护。</w:t>
            </w:r>
          </w:p>
          <w:p w14:paraId="49C6FF14">
            <w:pPr>
              <w:keepLines w:val="0"/>
              <w:spacing w:before="0" w:after="0" w:line="262" w:lineRule="exact"/>
              <w:ind w:left="244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26"/>
              <w:gridCol w:w="1757"/>
            </w:tblGrid>
            <w:tr w14:paraId="53BE0268">
              <w:tc>
                <w:tcPr>
                  <w:tcW w:w="5726" w:type="dxa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314754">
                  <w:pPr>
                    <w:keepLines/>
                    <w:spacing w:before="40" w:after="0" w:line="270" w:lineRule="exact"/>
                  </w:pPr>
                  <w:r>
                    <w:rPr>
                      <w:rFonts w:ascii="微软雅黑" w:hAnsi="微软雅黑" w:eastAsia="微软雅黑"/>
                      <w:b/>
                      <w:color w:val="AA9B9F"/>
                      <w:sz w:val="19"/>
                    </w:rPr>
                    <w:t xml:space="preserve">○ </w:t>
                  </w:r>
                  <w:r>
                    <w:rPr>
                      <w:rFonts w:ascii="微软雅黑" w:hAnsi="微软雅黑" w:eastAsia="微软雅黑"/>
                      <w:b/>
                      <w:color w:val="21191B"/>
                      <w:sz w:val="19"/>
                    </w:rPr>
                    <w:t>中国平安广州电销分中心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6B1495">
                  <w:pPr>
                    <w:keepLines/>
                    <w:spacing w:before="40" w:after="0" w:line="270" w:lineRule="exact"/>
                    <w:jc w:val="right"/>
                  </w:pPr>
                  <w:r>
                    <w:rPr>
                      <w:rFonts w:ascii="微软雅黑" w:hAnsi="微软雅黑" w:eastAsia="微软雅黑"/>
                      <w:b/>
                      <w:color w:val="554A4D"/>
                      <w:sz w:val="16"/>
                    </w:rPr>
                    <w:t>2018.03 - 2020.09</w:t>
                  </w:r>
                </w:p>
              </w:tc>
            </w:tr>
          </w:tbl>
          <w:p w14:paraId="56E3E766"/>
          <w:p w14:paraId="375B6C96">
            <w:pPr>
              <w:keepLines/>
              <w:spacing w:before="0" w:after="20" w:line="250" w:lineRule="exact"/>
              <w:ind w:left="244"/>
            </w:pPr>
            <w:r>
              <w:rPr>
                <w:rFonts w:ascii="微软雅黑" w:hAnsi="微软雅黑" w:eastAsia="微软雅黑"/>
                <w:b/>
                <w:color w:val="850C16"/>
                <w:sz w:val="17"/>
              </w:rPr>
              <w:t>小组长</w:t>
            </w:r>
          </w:p>
          <w:p w14:paraId="52FA908F">
            <w:pPr>
              <w:keepLines w:val="0"/>
              <w:spacing w:before="0" w:after="0" w:line="262" w:lineRule="exact"/>
              <w:ind w:left="244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负责新人培训、产品讲解、入职流程协同和每日数据追踪，帮助新人提升业务理解与产出效率。</w:t>
            </w:r>
          </w:p>
          <w:p w14:paraId="145F25DA">
            <w:pPr>
              <w:keepLines w:val="0"/>
              <w:spacing w:before="0" w:after="0" w:line="262" w:lineRule="exact"/>
              <w:ind w:left="244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</w:p>
          <w:p w14:paraId="31367EB9">
            <w:pPr>
              <w:keepLines/>
              <w:spacing w:before="80" w:after="60" w:line="280" w:lineRule="exact"/>
            </w:pPr>
            <w:r>
              <w:rPr>
                <w:rFonts w:ascii="微软雅黑" w:hAnsi="微软雅黑" w:eastAsia="微软雅黑"/>
                <w:b/>
                <w:color w:val="B3121F"/>
                <w:sz w:val="23"/>
              </w:rPr>
              <w:t>▌</w:t>
            </w:r>
            <w:r>
              <w:rPr>
                <w:rFonts w:ascii="微软雅黑" w:hAnsi="微软雅黑" w:eastAsia="微软雅黑"/>
                <w:b/>
                <w:color w:val="21191B"/>
                <w:sz w:val="23"/>
              </w:rPr>
              <w:t xml:space="preserve"> 数据分析项目 </w:t>
            </w:r>
            <w:r>
              <w:rPr>
                <w:rFonts w:ascii="微软雅黑" w:hAnsi="微软雅黑" w:eastAsia="微软雅黑"/>
                <w:b/>
                <w:color w:val="6F6266"/>
                <w:sz w:val="14"/>
              </w:rPr>
              <w:t>PROJECTS</w:t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767"/>
            </w:tblGrid>
            <w:tr w14:paraId="19FD80A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483" w:type="dxa"/>
                  <w:tcBorders>
                    <w:top w:val="nil"/>
                    <w:left w:val="single" w:color="B3121F" w:sz="20" w:space="0"/>
                    <w:bottom w:val="nil"/>
                    <w:right w:val="nil"/>
                  </w:tcBorders>
                  <w:shd w:val="clear" w:color="auto" w:fill="FAF6F6"/>
                  <w:tcMar>
                    <w:top w:w="75" w:type="dxa"/>
                    <w:left w:w="125" w:type="dxa"/>
                    <w:bottom w:w="75" w:type="dxa"/>
                    <w:right w:w="110" w:type="dxa"/>
                  </w:tcMar>
                </w:tcPr>
                <w:p w14:paraId="78950DA8">
                  <w:pPr>
                    <w:keepLines/>
                    <w:spacing w:before="0" w:after="20" w:line="264" w:lineRule="exact"/>
                  </w:pPr>
                  <w:r>
                    <w:rPr>
                      <w:rFonts w:ascii="微软雅黑" w:hAnsi="微软雅黑" w:eastAsia="微软雅黑"/>
                      <w:b/>
                      <w:color w:val="21191B"/>
                      <w:sz w:val="18"/>
                    </w:rPr>
                    <w:t>经营数据分析与业务优化（广发银行）</w:t>
                  </w:r>
                </w:p>
                <w:p w14:paraId="30003096">
                  <w:pPr>
                    <w:keepLines w:val="0"/>
                    <w:spacing w:before="0" w:after="0" w:line="248" w:lineRule="exact"/>
                  </w:pPr>
                  <w:r>
                    <w:rPr>
                      <w:rFonts w:ascii="微软雅黑" w:hAnsi="微软雅黑" w:eastAsia="微软雅黑"/>
                      <w:b/>
                      <w:color w:val="850C16"/>
                      <w:sz w:val="16"/>
                    </w:rPr>
                    <w:t>动作</w:t>
                  </w:r>
                  <w:r>
                    <w:rPr>
                      <w:rFonts w:ascii="微软雅黑" w:hAnsi="微软雅黑" w:eastAsia="微软雅黑"/>
                      <w:b w:val="0"/>
                      <w:color w:val="554A4D"/>
                      <w:sz w:val="16"/>
                    </w:rPr>
                    <w:t xml:space="preserve"> 派发规则与客群分层、20+ 指标监控、接通率模型共建、每周对数复盘。</w:t>
                  </w:r>
                  <w:r>
                    <w:rPr>
                      <w:rFonts w:ascii="微软雅黑" w:hAnsi="微软雅黑" w:eastAsia="微软雅黑"/>
                      <w:b/>
                      <w:color w:val="850C16"/>
                      <w:sz w:val="16"/>
                    </w:rPr>
                    <w:t>结果</w:t>
                  </w:r>
                  <w:r>
                    <w:rPr>
                      <w:rFonts w:ascii="微软雅黑" w:hAnsi="微软雅黑" w:eastAsia="微软雅黑"/>
                      <w:b w:val="0"/>
                      <w:color w:val="554A4D"/>
                      <w:sz w:val="16"/>
                    </w:rPr>
                    <w:t xml:space="preserve"> 合作商 GMV 提升约 10%，外呼接通率提升约 8%，异常发现 T+3 → T+1。</w:t>
                  </w:r>
                </w:p>
              </w:tc>
            </w:tr>
          </w:tbl>
          <w:p w14:paraId="653C849E"/>
          <w:p w14:paraId="5B865CBE">
            <w:pPr>
              <w:keepLines w:val="0"/>
              <w:spacing w:before="0" w:after="0" w:line="48" w:lineRule="exact"/>
            </w:pP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767"/>
            </w:tblGrid>
            <w:tr w14:paraId="46F693D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483" w:type="dxa"/>
                  <w:tcBorders>
                    <w:top w:val="nil"/>
                    <w:left w:val="single" w:color="B3121F" w:sz="20" w:space="0"/>
                    <w:bottom w:val="nil"/>
                    <w:right w:val="nil"/>
                  </w:tcBorders>
                  <w:shd w:val="clear" w:color="auto" w:fill="FAF6F6"/>
                  <w:tcMar>
                    <w:top w:w="75" w:type="dxa"/>
                    <w:left w:w="125" w:type="dxa"/>
                    <w:bottom w:w="75" w:type="dxa"/>
                    <w:right w:w="110" w:type="dxa"/>
                  </w:tcMar>
                </w:tcPr>
                <w:p w14:paraId="44ECCA4B">
                  <w:pPr>
                    <w:keepLines/>
                    <w:spacing w:before="0" w:after="20" w:line="264" w:lineRule="exact"/>
                  </w:pPr>
                  <w:r>
                    <w:rPr>
                      <w:rFonts w:ascii="微软雅黑" w:hAnsi="微软雅黑" w:eastAsia="微软雅黑"/>
                      <w:b/>
                      <w:color w:val="21191B"/>
                      <w:sz w:val="18"/>
                    </w:rPr>
                    <w:t>中国电商消费趋势分析（统计局 / CNNIC 公开数据）</w:t>
                  </w:r>
                </w:p>
                <w:p w14:paraId="3C569AD3">
                  <w:pPr>
                    <w:keepLines w:val="0"/>
                    <w:spacing w:before="0" w:after="0" w:line="248" w:lineRule="exact"/>
                  </w:pPr>
                  <w:r>
                    <w:rPr>
                      <w:rFonts w:ascii="微软雅黑" w:hAnsi="微软雅黑" w:eastAsia="微软雅黑"/>
                      <w:b/>
                      <w:color w:val="850C16"/>
                      <w:sz w:val="16"/>
                    </w:rPr>
                    <w:t>动作</w:t>
                  </w:r>
                  <w:r>
                    <w:rPr>
                      <w:rFonts w:ascii="微软雅黑" w:hAnsi="微软雅黑" w:eastAsia="微软雅黑"/>
                      <w:b w:val="0"/>
                      <w:color w:val="554A4D"/>
                      <w:sz w:val="16"/>
                    </w:rPr>
                    <w:t xml:space="preserve"> 对齐 2 类权威公开来源，形成事实表、来源记录、SQL 视图和 HTML 报告。</w:t>
                  </w:r>
                  <w:r>
                    <w:rPr>
                      <w:rFonts w:ascii="微软雅黑" w:hAnsi="微软雅黑" w:eastAsia="微软雅黑"/>
                      <w:b/>
                      <w:color w:val="850C16"/>
                      <w:sz w:val="16"/>
                    </w:rPr>
                    <w:t>交付</w:t>
                  </w:r>
                  <w:r>
                    <w:rPr>
                      <w:rFonts w:ascii="微软雅黑" w:hAnsi="微软雅黑" w:eastAsia="微软雅黑"/>
                      <w:b w:val="0"/>
                      <w:color w:val="554A4D"/>
                      <w:sz w:val="16"/>
                    </w:rPr>
                    <w:t xml:space="preserve"> 数据包五年序列可追溯，官方值与分析标签分开维护。</w:t>
                  </w:r>
                </w:p>
              </w:tc>
            </w:tr>
          </w:tbl>
          <w:p w14:paraId="50002684"/>
          <w:p w14:paraId="6B02C893">
            <w:pPr>
              <w:keepLines w:val="0"/>
              <w:spacing w:before="0" w:after="0" w:line="48" w:lineRule="exact"/>
            </w:pP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767"/>
            </w:tblGrid>
            <w:tr w14:paraId="15757CAF">
              <w:tc>
                <w:tcPr>
                  <w:tcW w:w="7483" w:type="dxa"/>
                  <w:tcBorders>
                    <w:top w:val="nil"/>
                    <w:left w:val="single" w:color="B3121F" w:sz="20" w:space="0"/>
                    <w:bottom w:val="nil"/>
                    <w:right w:val="nil"/>
                  </w:tcBorders>
                  <w:shd w:val="clear" w:color="auto" w:fill="FAF6F6"/>
                  <w:tcMar>
                    <w:top w:w="75" w:type="dxa"/>
                    <w:left w:w="125" w:type="dxa"/>
                    <w:bottom w:w="75" w:type="dxa"/>
                    <w:right w:w="110" w:type="dxa"/>
                  </w:tcMar>
                </w:tcPr>
                <w:p w14:paraId="1E6B7801">
                  <w:pPr>
                    <w:keepLines/>
                    <w:spacing w:before="0" w:after="20" w:line="264" w:lineRule="exact"/>
                  </w:pPr>
                  <w:r>
                    <w:rPr>
                      <w:rFonts w:ascii="微软雅黑" w:hAnsi="微软雅黑" w:eastAsia="微软雅黑"/>
                      <w:b/>
                      <w:color w:val="21191B"/>
                      <w:sz w:val="18"/>
                    </w:rPr>
                    <w:t>国际热门小说年度趋势分析（Goodreads）</w:t>
                  </w:r>
                </w:p>
                <w:p w14:paraId="7003C48E">
                  <w:pPr>
                    <w:keepLines w:val="0"/>
                    <w:spacing w:before="0" w:after="0" w:line="248" w:lineRule="exact"/>
                  </w:pPr>
                  <w:r>
                    <w:rPr>
                      <w:rFonts w:ascii="微软雅黑" w:hAnsi="微软雅黑" w:eastAsia="微软雅黑"/>
                      <w:b/>
                      <w:color w:val="850C16"/>
                      <w:sz w:val="16"/>
                    </w:rPr>
                    <w:t>动作</w:t>
                  </w:r>
                  <w:r>
                    <w:rPr>
                      <w:rFonts w:ascii="微软雅黑" w:hAnsi="微软雅黑" w:eastAsia="微软雅黑"/>
                      <w:b w:val="0"/>
                      <w:color w:val="554A4D"/>
                      <w:sz w:val="16"/>
                    </w:rPr>
                    <w:t xml:space="preserve"> 清洗 500 本书档案，统计书架标记、评分、评论与题材标签。</w:t>
                  </w:r>
                  <w:r>
                    <w:rPr>
                      <w:rFonts w:ascii="微软雅黑" w:hAnsi="微软雅黑" w:eastAsia="微软雅黑"/>
                      <w:b/>
                      <w:color w:val="850C16"/>
                      <w:sz w:val="16"/>
                    </w:rPr>
                    <w:t>口径</w:t>
                  </w:r>
                  <w:r>
                    <w:rPr>
                      <w:rFonts w:ascii="微软雅黑" w:hAnsi="微软雅黑" w:eastAsia="微软雅黑"/>
                      <w:b w:val="0"/>
                      <w:color w:val="554A4D"/>
                      <w:sz w:val="16"/>
                    </w:rPr>
                    <w:t xml:space="preserve"> shelf_count 仅作为热度代理，不等同销量。</w:t>
                  </w:r>
                </w:p>
              </w:tc>
            </w:tr>
          </w:tbl>
          <w:p w14:paraId="5DF3EE12"/>
          <w:p w14:paraId="3A5CC661">
            <w:pPr>
              <w:keepLines w:val="0"/>
              <w:spacing w:before="0" w:after="0" w:line="48" w:lineRule="exact"/>
            </w:pP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 w:color="auto" w:fill="FAF6F6"/>
            <w:tcMar>
              <w:top w:w="90" w:type="dxa"/>
              <w:left w:w="180" w:type="dxa"/>
              <w:bottom w:w="0" w:type="dxa"/>
              <w:right w:w="0" w:type="dxa"/>
            </w:tcMar>
            <w:vAlign w:val="top"/>
          </w:tcPr>
          <w:p w14:paraId="12D83F45">
            <w:pPr>
              <w:keepLines/>
              <w:spacing w:before="20" w:after="60" w:line="280" w:lineRule="exact"/>
              <w:rPr>
                <w:rFonts w:ascii="微软雅黑" w:hAnsi="微软雅黑" w:eastAsia="微软雅黑"/>
                <w:b/>
                <w:color w:val="B3121F"/>
                <w:sz w:val="23"/>
              </w:rPr>
            </w:pPr>
          </w:p>
          <w:p w14:paraId="1B439B6E">
            <w:pPr>
              <w:keepLines/>
              <w:spacing w:before="20" w:after="60" w:line="280" w:lineRule="exact"/>
              <w:rPr>
                <w:rFonts w:ascii="微软雅黑" w:hAnsi="微软雅黑" w:eastAsia="微软雅黑"/>
                <w:b/>
                <w:color w:val="B3121F"/>
                <w:sz w:val="23"/>
              </w:rPr>
            </w:pPr>
          </w:p>
          <w:p w14:paraId="314AA7AB">
            <w:pPr>
              <w:keepLines/>
              <w:spacing w:before="20" w:after="60" w:line="280" w:lineRule="exact"/>
            </w:pPr>
            <w:r>
              <w:rPr>
                <w:rFonts w:ascii="微软雅黑" w:hAnsi="微软雅黑" w:eastAsia="微软雅黑"/>
                <w:b/>
                <w:color w:val="B3121F"/>
                <w:sz w:val="23"/>
              </w:rPr>
              <w:t>▌</w:t>
            </w:r>
            <w:r>
              <w:rPr>
                <w:rFonts w:ascii="微软雅黑" w:hAnsi="微软雅黑" w:eastAsia="微软雅黑"/>
                <w:b/>
                <w:color w:val="21191B"/>
                <w:sz w:val="23"/>
              </w:rPr>
              <w:t xml:space="preserve"> 核心能力 </w:t>
            </w:r>
            <w:r>
              <w:rPr>
                <w:rFonts w:ascii="微软雅黑" w:hAnsi="微软雅黑" w:eastAsia="微软雅黑"/>
                <w:b/>
                <w:color w:val="6F6266"/>
                <w:sz w:val="14"/>
              </w:rPr>
              <w:t>SKILLS</w:t>
            </w:r>
          </w:p>
          <w:p w14:paraId="5D21987A">
            <w:pPr>
              <w:keepLines/>
              <w:spacing w:before="0" w:after="20" w:line="250" w:lineRule="exact"/>
            </w:pPr>
            <w:r>
              <w:rPr>
                <w:rFonts w:ascii="微软雅黑" w:hAnsi="微软雅黑" w:eastAsia="微软雅黑"/>
                <w:b/>
                <w:color w:val="21191B"/>
                <w:sz w:val="18"/>
              </w:rPr>
              <w:t>数据口径与治理</w:t>
            </w:r>
          </w:p>
          <w:p w14:paraId="4EE873DC">
            <w:pPr>
              <w:keepLines w:val="0"/>
              <w:spacing w:before="0" w:after="80" w:line="256" w:lineRule="exact"/>
            </w:pP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字段口径梳理、状态流转规则、一致性检查、口径文档沉淀</w:t>
            </w:r>
          </w:p>
          <w:p w14:paraId="0DF8A43D">
            <w:pPr>
              <w:keepLines/>
              <w:spacing w:before="0" w:after="20" w:line="250" w:lineRule="exact"/>
            </w:pPr>
            <w:r>
              <w:rPr>
                <w:rFonts w:ascii="微软雅黑" w:hAnsi="微软雅黑" w:eastAsia="微软雅黑"/>
                <w:b/>
                <w:color w:val="21191B"/>
                <w:sz w:val="18"/>
              </w:rPr>
              <w:t>经营指标监控</w:t>
            </w:r>
          </w:p>
          <w:p w14:paraId="37CFCBE9">
            <w:pPr>
              <w:keepLines w:val="0"/>
              <w:spacing w:before="0" w:after="80" w:line="256" w:lineRule="exact"/>
            </w:pP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日/周指标视图维护、异常定位、波动归因到规则、客群或环节</w:t>
            </w:r>
          </w:p>
          <w:p w14:paraId="032EEB44">
            <w:pPr>
              <w:keepLines/>
              <w:spacing w:before="0" w:after="20" w:line="250" w:lineRule="exact"/>
            </w:pPr>
            <w:r>
              <w:rPr>
                <w:rFonts w:ascii="微软雅黑" w:hAnsi="微软雅黑" w:eastAsia="微软雅黑"/>
                <w:b/>
                <w:color w:val="21191B"/>
                <w:sz w:val="18"/>
              </w:rPr>
              <w:t>业务复盘与汇报</w:t>
            </w:r>
          </w:p>
          <w:p w14:paraId="19AFFB7E">
            <w:pPr>
              <w:keepLines w:val="0"/>
              <w:spacing w:before="0" w:after="80" w:line="256" w:lineRule="exact"/>
            </w:pP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结构化复盘材料、数据结论转行动项、调整效果跟踪</w:t>
            </w:r>
          </w:p>
          <w:p w14:paraId="5401EB2D">
            <w:pPr>
              <w:keepLines/>
              <w:spacing w:before="0" w:after="20" w:line="250" w:lineRule="exact"/>
            </w:pPr>
            <w:r>
              <w:rPr>
                <w:rFonts w:ascii="微软雅黑" w:hAnsi="微软雅黑" w:eastAsia="微软雅黑"/>
                <w:b/>
                <w:color w:val="21191B"/>
                <w:sz w:val="18"/>
              </w:rPr>
              <w:t>数据需求协同</w:t>
            </w:r>
          </w:p>
          <w:p w14:paraId="67E9C54C">
            <w:pPr>
              <w:keepLines w:val="0"/>
              <w:spacing w:before="0" w:after="80" w:line="256" w:lineRule="exact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需求拆解、报表逻辑核对、联调验收、真实数据交叉验证</w:t>
            </w:r>
          </w:p>
          <w:p w14:paraId="53142514">
            <w:pPr>
              <w:keepLines w:val="0"/>
              <w:spacing w:before="0" w:after="80" w:line="256" w:lineRule="exact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</w:p>
          <w:p w14:paraId="45FFA415">
            <w:pPr>
              <w:keepLines/>
              <w:spacing w:before="60" w:after="60" w:line="280" w:lineRule="exact"/>
            </w:pPr>
            <w:r>
              <w:rPr>
                <w:rFonts w:ascii="微软雅黑" w:hAnsi="微软雅黑" w:eastAsia="微软雅黑"/>
                <w:b/>
                <w:color w:val="B3121F"/>
                <w:sz w:val="23"/>
              </w:rPr>
              <w:t>▌</w:t>
            </w:r>
            <w:r>
              <w:rPr>
                <w:rFonts w:ascii="微软雅黑" w:hAnsi="微软雅黑" w:eastAsia="微软雅黑"/>
                <w:b/>
                <w:color w:val="21191B"/>
                <w:sz w:val="23"/>
              </w:rPr>
              <w:t xml:space="preserve"> 关键成果 </w:t>
            </w:r>
            <w:r>
              <w:rPr>
                <w:rFonts w:ascii="微软雅黑" w:hAnsi="微软雅黑" w:eastAsia="微软雅黑"/>
                <w:b/>
                <w:color w:val="6F6266"/>
                <w:sz w:val="14"/>
              </w:rPr>
              <w:t>HIGHLIGHTS</w:t>
            </w:r>
          </w:p>
          <w:p w14:paraId="347843B9">
            <w:pPr>
              <w:keepLines w:val="0"/>
              <w:spacing w:before="0" w:after="44" w:line="252" w:lineRule="exact"/>
              <w:ind w:left="159" w:hanging="159"/>
            </w:pPr>
            <w:r>
              <w:rPr>
                <w:rFonts w:ascii="微软雅黑" w:hAnsi="微软雅黑" w:eastAsia="微软雅黑"/>
                <w:b/>
                <w:color w:val="B3121F"/>
                <w:sz w:val="17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合作商 GMV 提升约 10%</w:t>
            </w:r>
          </w:p>
          <w:p w14:paraId="5119CF72">
            <w:pPr>
              <w:keepLines w:val="0"/>
              <w:spacing w:before="0" w:after="44" w:line="252" w:lineRule="exact"/>
              <w:ind w:left="159" w:hanging="159"/>
            </w:pPr>
            <w:r>
              <w:rPr>
                <w:rFonts w:ascii="微软雅黑" w:hAnsi="微软雅黑" w:eastAsia="微软雅黑"/>
                <w:b/>
                <w:color w:val="B3121F"/>
                <w:sz w:val="17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外呼接通率提升约 8%</w:t>
            </w:r>
          </w:p>
          <w:p w14:paraId="7994665F">
            <w:pPr>
              <w:keepLines w:val="0"/>
              <w:spacing w:before="0" w:after="44" w:line="252" w:lineRule="exact"/>
              <w:ind w:left="159" w:hanging="159"/>
            </w:pPr>
            <w:r>
              <w:rPr>
                <w:rFonts w:ascii="微软雅黑" w:hAnsi="微软雅黑" w:eastAsia="微软雅黑"/>
                <w:b/>
                <w:color w:val="B3121F"/>
                <w:sz w:val="17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异常发现 T+3 → T+1</w:t>
            </w:r>
          </w:p>
          <w:p w14:paraId="28EA748B">
            <w:pPr>
              <w:keepLines w:val="0"/>
              <w:spacing w:before="0" w:after="44" w:line="252" w:lineRule="exact"/>
              <w:ind w:left="159" w:hanging="159"/>
            </w:pPr>
            <w:r>
              <w:rPr>
                <w:rFonts w:ascii="微软雅黑" w:hAnsi="微软雅黑" w:eastAsia="微软雅黑"/>
                <w:b/>
                <w:color w:val="B3121F"/>
                <w:sz w:val="17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20+ 核心指标监控体系</w:t>
            </w:r>
          </w:p>
          <w:p w14:paraId="71FBF556">
            <w:pPr>
              <w:keepLines w:val="0"/>
              <w:spacing w:before="0" w:after="44" w:line="252" w:lineRule="exact"/>
              <w:ind w:left="159" w:hanging="159"/>
            </w:pPr>
            <w:r>
              <w:rPr>
                <w:rFonts w:ascii="微软雅黑" w:hAnsi="微软雅黑" w:eastAsia="微软雅黑"/>
                <w:b/>
                <w:color w:val="B3121F"/>
                <w:sz w:val="17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500 本小说样本清洗建档</w:t>
            </w:r>
          </w:p>
          <w:p w14:paraId="7981E0A2">
            <w:pPr>
              <w:keepLines w:val="0"/>
              <w:spacing w:before="0" w:after="44" w:line="252" w:lineRule="exact"/>
              <w:ind w:left="159" w:hanging="159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  <w:r>
              <w:rPr>
                <w:rFonts w:ascii="微软雅黑" w:hAnsi="微软雅黑" w:eastAsia="微软雅黑"/>
                <w:b/>
                <w:color w:val="B3121F"/>
                <w:sz w:val="17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2 类权威公开来源可追溯</w:t>
            </w:r>
          </w:p>
          <w:p w14:paraId="0DA2A75B">
            <w:pPr>
              <w:keepLines w:val="0"/>
              <w:spacing w:before="0" w:after="44" w:line="252" w:lineRule="exact"/>
              <w:ind w:left="159" w:hanging="159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</w:p>
          <w:p w14:paraId="36AAADF1">
            <w:pPr>
              <w:keepLines/>
              <w:spacing w:before="60" w:after="60" w:line="280" w:lineRule="exact"/>
            </w:pPr>
            <w:r>
              <w:rPr>
                <w:rFonts w:ascii="微软雅黑" w:hAnsi="微软雅黑" w:eastAsia="微软雅黑"/>
                <w:b/>
                <w:color w:val="B3121F"/>
                <w:sz w:val="23"/>
              </w:rPr>
              <w:t>▌</w:t>
            </w:r>
            <w:r>
              <w:rPr>
                <w:rFonts w:ascii="微软雅黑" w:hAnsi="微软雅黑" w:eastAsia="微软雅黑"/>
                <w:b/>
                <w:color w:val="21191B"/>
                <w:sz w:val="23"/>
              </w:rPr>
              <w:t xml:space="preserve"> 教育背景 </w:t>
            </w:r>
            <w:r>
              <w:rPr>
                <w:rFonts w:ascii="微软雅黑" w:hAnsi="微软雅黑" w:eastAsia="微软雅黑"/>
                <w:b/>
                <w:color w:val="6F6266"/>
                <w:sz w:val="14"/>
              </w:rPr>
              <w:t>EDUCATION</w:t>
            </w:r>
          </w:p>
          <w:p w14:paraId="19D24C7A">
            <w:pPr>
              <w:keepLines/>
              <w:spacing w:before="0" w:after="20" w:line="250" w:lineRule="exact"/>
            </w:pPr>
            <w:r>
              <w:rPr>
                <w:rFonts w:ascii="微软雅黑" w:hAnsi="微软雅黑" w:eastAsia="微软雅黑"/>
                <w:b/>
                <w:color w:val="21191B"/>
                <w:sz w:val="18"/>
              </w:rPr>
              <w:t>广东外语外贸大学</w:t>
            </w:r>
          </w:p>
          <w:p w14:paraId="6930A8CC">
            <w:pPr>
              <w:keepLines w:val="0"/>
              <w:spacing w:before="0" w:after="20" w:line="256" w:lineRule="exact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人力资源管理 · 本科</w:t>
            </w:r>
          </w:p>
          <w:p w14:paraId="693DA1D7">
            <w:pPr>
              <w:keepLines w:val="0"/>
              <w:spacing w:before="0" w:after="20" w:line="256" w:lineRule="exact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</w:p>
          <w:p w14:paraId="4EB7DF2D">
            <w:pPr>
              <w:keepLines/>
              <w:spacing w:before="60" w:after="60" w:line="280" w:lineRule="exact"/>
            </w:pPr>
            <w:r>
              <w:rPr>
                <w:rFonts w:ascii="微软雅黑" w:hAnsi="微软雅黑" w:eastAsia="微软雅黑"/>
                <w:b/>
                <w:color w:val="B3121F"/>
                <w:sz w:val="23"/>
              </w:rPr>
              <w:t>▌</w:t>
            </w:r>
            <w:r>
              <w:rPr>
                <w:rFonts w:ascii="微软雅黑" w:hAnsi="微软雅黑" w:eastAsia="微软雅黑"/>
                <w:b/>
                <w:color w:val="21191B"/>
                <w:sz w:val="23"/>
              </w:rPr>
              <w:t xml:space="preserve"> 工具与交付 </w:t>
            </w:r>
            <w:r>
              <w:rPr>
                <w:rFonts w:ascii="微软雅黑" w:hAnsi="微软雅黑" w:eastAsia="微软雅黑"/>
                <w:b/>
                <w:color w:val="6F6266"/>
                <w:sz w:val="14"/>
              </w:rPr>
              <w:t>DELIVERABLES</w:t>
            </w:r>
          </w:p>
          <w:p w14:paraId="2088575E">
            <w:pPr>
              <w:keepLines/>
              <w:spacing w:before="0" w:after="20" w:line="250" w:lineRule="exact"/>
            </w:pPr>
            <w:r>
              <w:rPr>
                <w:rFonts w:ascii="微软雅黑" w:hAnsi="微软雅黑" w:eastAsia="微软雅黑"/>
                <w:b/>
                <w:color w:val="21191B"/>
                <w:sz w:val="18"/>
              </w:rPr>
              <w:t>SQL 视图</w:t>
            </w:r>
          </w:p>
          <w:p w14:paraId="7ECA7D58">
            <w:pPr>
              <w:keepLines w:val="0"/>
              <w:spacing w:before="0" w:after="20" w:line="256" w:lineRule="exact"/>
            </w:pP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事实表与分析标签分层</w:t>
            </w:r>
          </w:p>
          <w:p w14:paraId="50269C93">
            <w:pPr>
              <w:keepLines/>
              <w:spacing w:before="0" w:after="20" w:line="250" w:lineRule="exact"/>
            </w:pPr>
            <w:r>
              <w:rPr>
                <w:rFonts w:ascii="微软雅黑" w:hAnsi="微软雅黑" w:eastAsia="微软雅黑"/>
                <w:b/>
                <w:color w:val="21191B"/>
                <w:sz w:val="18"/>
              </w:rPr>
              <w:t>CSV 数据包</w:t>
            </w:r>
          </w:p>
          <w:p w14:paraId="0B9B9315">
            <w:pPr>
              <w:keepLines w:val="0"/>
              <w:spacing w:before="0" w:after="20" w:line="256" w:lineRule="exact"/>
            </w:pP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公开样例与来源记录</w:t>
            </w:r>
          </w:p>
          <w:p w14:paraId="7959A20A">
            <w:pPr>
              <w:keepLines/>
              <w:spacing w:before="0" w:after="20" w:line="250" w:lineRule="exact"/>
            </w:pPr>
            <w:r>
              <w:rPr>
                <w:rFonts w:ascii="微软雅黑" w:hAnsi="微软雅黑" w:eastAsia="微软雅黑"/>
                <w:b/>
                <w:color w:val="21191B"/>
                <w:sz w:val="18"/>
              </w:rPr>
              <w:t>HTML 报告</w:t>
            </w:r>
          </w:p>
          <w:p w14:paraId="4E501F39">
            <w:pPr>
              <w:keepLines w:val="0"/>
              <w:spacing w:before="0" w:after="20" w:line="256" w:lineRule="exact"/>
            </w:pP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趋势、结论与边界说明</w:t>
            </w:r>
          </w:p>
          <w:p w14:paraId="5F0CC267">
            <w:pPr>
              <w:keepLines/>
              <w:spacing w:before="0" w:after="20" w:line="250" w:lineRule="exact"/>
            </w:pPr>
            <w:r>
              <w:rPr>
                <w:rFonts w:ascii="微软雅黑" w:hAnsi="微软雅黑" w:eastAsia="微软雅黑"/>
                <w:b/>
                <w:color w:val="21191B"/>
                <w:sz w:val="18"/>
              </w:rPr>
              <w:t>口径文档</w:t>
            </w:r>
          </w:p>
          <w:p w14:paraId="14D93396">
            <w:pPr>
              <w:keepLines w:val="0"/>
              <w:spacing w:before="0" w:after="20" w:line="256" w:lineRule="exact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  <w:r>
              <w:rPr>
                <w:rFonts w:ascii="微软雅黑" w:hAnsi="微软雅黑" w:eastAsia="微软雅黑"/>
                <w:b w:val="0"/>
                <w:color w:val="554A4D"/>
                <w:sz w:val="17"/>
              </w:rPr>
              <w:t>字段、状态与统计规则</w:t>
            </w:r>
          </w:p>
          <w:p w14:paraId="787D4BF4">
            <w:pPr>
              <w:keepLines w:val="0"/>
              <w:spacing w:before="0" w:after="20" w:line="256" w:lineRule="exact"/>
              <w:rPr>
                <w:rFonts w:ascii="微软雅黑" w:hAnsi="微软雅黑" w:eastAsia="微软雅黑"/>
                <w:b w:val="0"/>
                <w:color w:val="554A4D"/>
                <w:sz w:val="17"/>
              </w:rPr>
            </w:pPr>
          </w:p>
          <w:p w14:paraId="700CD613">
            <w:pPr>
              <w:keepLines/>
              <w:spacing w:before="60" w:after="60" w:line="280" w:lineRule="exact"/>
            </w:pPr>
            <w:r>
              <w:rPr>
                <w:rFonts w:ascii="微软雅黑" w:hAnsi="微软雅黑" w:eastAsia="微软雅黑"/>
                <w:b/>
                <w:color w:val="B3121F"/>
                <w:sz w:val="23"/>
              </w:rPr>
              <w:t>▌</w:t>
            </w:r>
            <w:r>
              <w:rPr>
                <w:rFonts w:ascii="微软雅黑" w:hAnsi="微软雅黑" w:eastAsia="微软雅黑"/>
                <w:b/>
                <w:color w:val="21191B"/>
                <w:sz w:val="23"/>
              </w:rPr>
              <w:t xml:space="preserve"> 在线作品集 </w:t>
            </w:r>
            <w:r>
              <w:rPr>
                <w:rFonts w:ascii="微软雅黑" w:hAnsi="微软雅黑" w:eastAsia="微软雅黑"/>
                <w:b/>
                <w:color w:val="6F6266"/>
                <w:sz w:val="14"/>
              </w:rPr>
              <w:t>PORTFOLIO</w:t>
            </w:r>
          </w:p>
          <w:tbl>
            <w:tblPr>
              <w:tblStyle w:val="32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91"/>
            </w:tblGrid>
            <w:tr w14:paraId="6951AA7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08" w:type="dxa"/>
                  <w:tcBorders>
                    <w:top w:val="single" w:color="E9A6AC" w:sz="4" w:space="0"/>
                    <w:left w:val="single" w:color="E9A6AC" w:sz="4" w:space="0"/>
                    <w:bottom w:val="single" w:color="E9A6AC" w:sz="4" w:space="0"/>
                    <w:right w:val="single" w:color="E9A6AC" w:sz="4" w:space="0"/>
                  </w:tcBorders>
                  <w:shd w:val="clear" w:color="auto" w:fill="FFFFFF"/>
                  <w:tcMar>
                    <w:top w:w="95" w:type="dxa"/>
                    <w:left w:w="100" w:type="dxa"/>
                    <w:bottom w:w="95" w:type="dxa"/>
                    <w:right w:w="100" w:type="dxa"/>
                  </w:tcMar>
                </w:tcPr>
                <w:p w14:paraId="0E2B129F">
                  <w:pPr>
                    <w:keepLines/>
                    <w:spacing w:before="0" w:after="20" w:line="250" w:lineRule="exact"/>
                  </w:pPr>
                  <w:r>
                    <w:rPr>
                      <w:rFonts w:ascii="微软雅黑" w:hAnsi="微软雅黑" w:eastAsia="微软雅黑"/>
                      <w:b/>
                      <w:color w:val="850C16"/>
                      <w:sz w:val="17"/>
                    </w:rPr>
                    <w:t>项目证据与完整口径</w:t>
                  </w:r>
                </w:p>
                <w:p w14:paraId="32CA4521">
                  <w:pPr>
                    <w:keepLines w:val="0"/>
                    <w:spacing w:before="0" w:after="20" w:line="244" w:lineRule="exact"/>
                  </w:pPr>
                  <w:r>
                    <w:rPr>
                      <w:rFonts w:ascii="微软雅黑" w:hAnsi="微软雅黑" w:eastAsia="微软雅黑"/>
                      <w:b w:val="0"/>
                      <w:color w:val="554A4D"/>
                      <w:sz w:val="16"/>
                    </w:rPr>
                    <w:t>查看三个项目的数据来源、分析过程与详细结论。</w:t>
                  </w:r>
                </w:p>
                <w:p w14:paraId="738BB440">
                  <w:pPr>
                    <w:keepLines w:val="0"/>
                    <w:spacing w:before="0" w:after="0" w:line="244" w:lineRule="exact"/>
                  </w:pPr>
                  <w:r>
                    <w:fldChar w:fldCharType="begin"/>
                  </w:r>
                  <w:r>
                    <w:instrText xml:space="preserve"> HYPERLINK "https://178517877qq-sketch.github.io/linxiaoqing-resume-site/" \h </w:instrText>
                  </w:r>
                  <w:r>
                    <w:fldChar w:fldCharType="separate"/>
                  </w:r>
                  <w:r>
                    <w:rPr>
                      <w:rFonts w:ascii="微软雅黑" w:hAnsi="微软雅黑" w:eastAsia="微软雅黑"/>
                      <w:color w:val="21191B"/>
                      <w:sz w:val="16"/>
                      <w:u w:val="single"/>
                    </w:rPr>
                    <w:t>打开在线作品集</w:t>
                  </w:r>
                  <w:r>
                    <w:rPr>
                      <w:rFonts w:ascii="微软雅黑" w:hAnsi="微软雅黑" w:eastAsia="微软雅黑"/>
                      <w:color w:val="21191B"/>
                      <w:sz w:val="16"/>
                      <w:u w:val="single"/>
                    </w:rPr>
                    <w:fldChar w:fldCharType="end"/>
                  </w:r>
                </w:p>
              </w:tc>
            </w:tr>
          </w:tbl>
          <w:p w14:paraId="3FF45507"/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pgSz w:w="11906" w:h="16838"/>
      <w:pgMar w:top="567" w:right="624" w:bottom="567" w:left="624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2073C4"/>
    <w:rsid w:val="6C6D0A5E"/>
    <w:rsid w:val="72A5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0" w:lineRule="exact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1142</Words>
  <Characters>1361</Characters>
  <Lines>0</Lines>
  <Paragraphs>0</Paragraphs>
  <TotalTime>0</TotalTime>
  <ScaleCrop>false</ScaleCrop>
  <LinksUpToDate>false</LinksUpToDate>
  <CharactersWithSpaces>1485</CharactersWithSpaces>
  <Application>Microsoft Office Word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林晓庆</dc:creator>
  <dc:description>业务数据分析师一页简历</dc:description>
  <cp:lastModifiedBy>林晓庆</cp:lastModifiedBy>
  <dcterms:modified xsi:type="dcterms:W3CDTF">2026-07-11T19:32:45Z</dcterms:modified>
  <dc:subject>业务数据分析、指标监控、数据治理、数据需求协同</dc:subject>
  <dc:title>林晓庆 - 业务数据分析师 - 简历</dc:title>
  <cp:revision>1</cp:revision>
</cp:coreProperties>
</file>